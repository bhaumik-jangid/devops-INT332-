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3190C">
      <w:pPr>
        <w:pStyle w:val="39"/>
        <w:rPr>
          <w:rFonts w:hint="default"/>
          <w:lang w:val="en-US"/>
        </w:rPr>
      </w:pPr>
      <w:r>
        <w:t>Docker</w:t>
      </w:r>
      <w:r>
        <w:rPr>
          <w:rFonts w:hint="default"/>
          <w:lang w:val="en-US"/>
        </w:rPr>
        <w:t xml:space="preserve">file Understanding </w:t>
      </w:r>
      <w:r>
        <w:t xml:space="preserve"> Project</w:t>
      </w:r>
      <w:r>
        <w:rPr>
          <w:rFonts w:hint="default"/>
          <w:lang w:val="en-US"/>
        </w:rPr>
        <w:t>s</w:t>
      </w:r>
    </w:p>
    <w:p w14:paraId="3AC0A532">
      <w:pPr>
        <w:pStyle w:val="2"/>
        <w:rPr>
          <w:rFonts w:hint="default"/>
          <w:lang w:val="en-US"/>
        </w:rPr>
      </w:pPr>
    </w:p>
    <w:p w14:paraId="7F782FA9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PROJECT : 1 Nodejs Application</w:t>
      </w:r>
    </w:p>
    <w:p w14:paraId="5A3EE33D">
      <w:pPr>
        <w:pStyle w:val="2"/>
      </w:pPr>
      <w:r>
        <w:t>Objective</w:t>
      </w:r>
    </w:p>
    <w:p w14:paraId="53945EE4">
      <w:r>
        <w:t>To containerize a simple Node.js application using Docker, build an image, run a container, and troubleshoot runtime errors.</w:t>
      </w:r>
    </w:p>
    <w:p w14:paraId="2C1424AD">
      <w:pPr>
        <w:pStyle w:val="2"/>
      </w:pPr>
      <w:r>
        <w:t>Project Structure</w:t>
      </w:r>
    </w:p>
    <w:p w14:paraId="678749C1">
      <w:r>
        <w:t>docker-node-app/</w:t>
      </w:r>
      <w:r>
        <w:br w:type="textWrapping"/>
      </w:r>
      <w:r>
        <w:t xml:space="preserve"> ├── app.js</w:t>
      </w:r>
      <w:r>
        <w:br w:type="textWrapping"/>
      </w:r>
      <w:r>
        <w:t xml:space="preserve"> ├── package.json</w:t>
      </w:r>
      <w:r>
        <w:br w:type="textWrapping"/>
      </w:r>
      <w:r>
        <w:t xml:space="preserve"> └── Dockerfile</w:t>
      </w:r>
    </w:p>
    <w:p w14:paraId="720311AD">
      <w:pPr>
        <w:pStyle w:val="2"/>
      </w:pPr>
      <w:r>
        <w:t>Step 1: Application Code (app.js)</w:t>
      </w:r>
    </w:p>
    <w:p w14:paraId="0F22EB7A">
      <w:r>
        <w:t>const http = require('http');</w:t>
      </w:r>
      <w:r>
        <w:br w:type="textWrapping"/>
      </w:r>
      <w:r>
        <w:br w:type="textWrapping"/>
      </w:r>
      <w:r>
        <w:t>const server = http.createServer((req, res) =&gt; {</w:t>
      </w:r>
      <w:r>
        <w:br w:type="textWrapping"/>
      </w:r>
      <w:r>
        <w:t xml:space="preserve">  res.end("Hello from Docker!");</w:t>
      </w:r>
      <w:r>
        <w:br w:type="textWrapping"/>
      </w:r>
      <w:r>
        <w:t>});</w:t>
      </w:r>
      <w:r>
        <w:br w:type="textWrapping"/>
      </w:r>
      <w:r>
        <w:br w:type="textWrapping"/>
      </w:r>
      <w:r>
        <w:t>server.listen(3000, "0.0.0.0", () =&gt; {</w:t>
      </w:r>
      <w:r>
        <w:br w:type="textWrapping"/>
      </w:r>
      <w:r>
        <w:t xml:space="preserve">  console.log("Server running on port 3000");</w:t>
      </w:r>
      <w:r>
        <w:br w:type="textWrapping"/>
      </w:r>
      <w:r>
        <w:t>});</w:t>
      </w:r>
    </w:p>
    <w:p w14:paraId="672185A6">
      <w:pPr>
        <w:pStyle w:val="2"/>
      </w:pPr>
      <w:r>
        <w:t>Step 2: Dockerfile</w:t>
      </w:r>
    </w:p>
    <w:p w14:paraId="228C7E8F">
      <w:r>
        <w:t>FROM node:18</w:t>
      </w:r>
      <w:r>
        <w:br w:type="textWrapping"/>
      </w:r>
      <w:r>
        <w:t>WORKDIR /app</w:t>
      </w:r>
      <w:r>
        <w:br w:type="textWrapping"/>
      </w:r>
      <w:r>
        <w:t>COPY package*.json ./</w:t>
      </w:r>
      <w:r>
        <w:br w:type="textWrapping"/>
      </w:r>
      <w:r>
        <w:t>RUN npm install</w:t>
      </w:r>
      <w:r>
        <w:br w:type="textWrapping"/>
      </w:r>
      <w:r>
        <w:t>COPY . .</w:t>
      </w:r>
      <w:r>
        <w:br w:type="textWrapping"/>
      </w:r>
      <w:r>
        <w:t>EXPOSE 3000</w:t>
      </w:r>
      <w:r>
        <w:br w:type="textWrapping"/>
      </w:r>
      <w:r>
        <w:t>CMD ["node", "app.js"]</w:t>
      </w:r>
    </w:p>
    <w:p w14:paraId="271CC48A">
      <w:pPr>
        <w:pStyle w:val="2"/>
      </w:pPr>
      <w:r>
        <w:t>Step 3: Build Image</w:t>
      </w:r>
    </w:p>
    <w:p w14:paraId="123388AA">
      <w:r>
        <w:t>docker build -t node-app .</w:t>
      </w:r>
    </w:p>
    <w:p w14:paraId="1955887D">
      <w:pPr>
        <w:pStyle w:val="2"/>
      </w:pPr>
      <w:r>
        <w:t>Step 4: Run Container</w:t>
      </w:r>
    </w:p>
    <w:p w14:paraId="04685455">
      <w:r>
        <w:t>docker run -p 3000:3000 node-app</w:t>
      </w:r>
    </w:p>
    <w:p w14:paraId="4CAF3B6E">
      <w:pPr>
        <w:pStyle w:val="2"/>
        <w:rPr>
          <w:rFonts w:hint="default"/>
          <w:lang w:val="en-US"/>
        </w:rPr>
      </w:pPr>
    </w:p>
    <w:p w14:paraId="3F81DC2C">
      <w:pPr>
        <w:pStyle w:val="2"/>
      </w:pPr>
      <w:r>
        <w:rPr>
          <w:rFonts w:hint="default"/>
          <w:lang w:val="en-US"/>
        </w:rPr>
        <w:t xml:space="preserve">PROJECT : 2 </w:t>
      </w:r>
      <w:r>
        <w:t>Static Website Deployment using Nginx</w:t>
      </w:r>
    </w:p>
    <w:p w14:paraId="46869580">
      <w:pPr>
        <w:pStyle w:val="3"/>
      </w:pPr>
      <w:r>
        <w:t>1. Objective</w:t>
      </w:r>
    </w:p>
    <w:p w14:paraId="2C451E23">
      <w:r>
        <w:t>The objective of this project is to understand the fundamentals of Docker by containerizing and deploying a simple static website using the Nginx web server.</w:t>
      </w:r>
    </w:p>
    <w:p w14:paraId="68338108">
      <w:pPr>
        <w:pStyle w:val="3"/>
      </w:pPr>
      <w:r>
        <w:t>2. Project Overview</w:t>
      </w:r>
    </w:p>
    <w:p w14:paraId="1A2308F9">
      <w:r>
        <w:t>In this project, we create a basic HTML webpage, define a Dockerfile, build a Docker image, and run a container to serve the webpage using Nginx.</w:t>
      </w:r>
    </w:p>
    <w:p w14:paraId="27551E40">
      <w:pPr>
        <w:pStyle w:val="3"/>
      </w:pPr>
      <w:r>
        <w:t>3. Project Structure</w:t>
      </w:r>
    </w:p>
    <w:p w14:paraId="120C3974">
      <w:r>
        <w:t>nginx-docker-app/</w:t>
      </w:r>
      <w:r>
        <w:br w:type="textWrapping"/>
      </w:r>
      <w:r>
        <w:t>│</w:t>
      </w:r>
      <w:r>
        <w:br w:type="textWrapping"/>
      </w:r>
      <w:r>
        <w:t>├── index.html</w:t>
      </w:r>
      <w:r>
        <w:br w:type="textWrapping"/>
      </w:r>
      <w:r>
        <w:t>└── Dockerfile</w:t>
      </w:r>
    </w:p>
    <w:p w14:paraId="533625C4">
      <w:pPr>
        <w:pStyle w:val="3"/>
      </w:pPr>
      <w:r>
        <w:t>4. Technologies Used</w:t>
      </w:r>
    </w:p>
    <w:p w14:paraId="0451E444">
      <w:r>
        <w:t>Docker, Nginx, HTML</w:t>
      </w:r>
    </w:p>
    <w:p w14:paraId="2E1C68CB">
      <w:pPr>
        <w:pStyle w:val="3"/>
      </w:pPr>
      <w:r>
        <w:t>5. HTML Code</w:t>
      </w:r>
    </w:p>
    <w:p w14:paraId="616C2C8B">
      <w:r>
        <w:t>&lt;!DOCTYPE html&gt;</w:t>
      </w:r>
      <w:r>
        <w:br w:type="textWrapping"/>
      </w:r>
      <w:r>
        <w:t>&lt;html&gt;</w:t>
      </w:r>
      <w:r>
        <w:br w:type="textWrapping"/>
      </w:r>
      <w:r>
        <w:t>&lt;head&gt;</w:t>
      </w:r>
      <w:r>
        <w:br w:type="textWrapping"/>
      </w:r>
      <w:r>
        <w:t xml:space="preserve">    &lt;title&gt;Docker Demo&lt;/title&gt;</w:t>
      </w:r>
      <w:r>
        <w:br w:type="textWrapping"/>
      </w:r>
      <w:r>
        <w:t>&lt;/head&gt;</w:t>
      </w:r>
      <w:r>
        <w:br w:type="textWrapping"/>
      </w:r>
      <w:r>
        <w:t>&lt;body&gt;</w:t>
      </w:r>
      <w:r>
        <w:br w:type="textWrapping"/>
      </w:r>
      <w:r>
        <w:t xml:space="preserve">    &lt;h1&gt;Hello from Docker 🚀&lt;/h1&gt;</w:t>
      </w:r>
      <w:r>
        <w:br w:type="textWrapping"/>
      </w:r>
      <w:r>
        <w:t xml:space="preserve">    &lt;p&gt;This is my first Docker project!&lt;/p&gt;</w:t>
      </w:r>
      <w:r>
        <w:br w:type="textWrapping"/>
      </w:r>
      <w:r>
        <w:t>&lt;/body&gt;</w:t>
      </w:r>
      <w:r>
        <w:br w:type="textWrapping"/>
      </w:r>
      <w:r>
        <w:t>&lt;/html&gt;</w:t>
      </w:r>
    </w:p>
    <w:p w14:paraId="08E9A60C">
      <w:pPr>
        <w:pStyle w:val="3"/>
      </w:pPr>
      <w:r>
        <w:t>6. Dockerfile</w:t>
      </w:r>
    </w:p>
    <w:p w14:paraId="2ED8080A">
      <w:r>
        <w:t>FROM nginx:alpine</w:t>
      </w:r>
      <w:r>
        <w:br w:type="textWrapping"/>
      </w:r>
      <w:r>
        <w:t>COPY index.html /usr/share/nginx/html/</w:t>
      </w:r>
      <w:r>
        <w:br w:type="textWrapping"/>
      </w:r>
      <w:r>
        <w:t>EXPOSE 80</w:t>
      </w:r>
    </w:p>
    <w:p w14:paraId="24F4E673">
      <w:pPr>
        <w:pStyle w:val="3"/>
      </w:pPr>
      <w:r>
        <w:t>7. Build Command</w:t>
      </w:r>
    </w:p>
    <w:p w14:paraId="69519DBA">
      <w:r>
        <w:t>docker build -t my-nginx-app .</w:t>
      </w:r>
    </w:p>
    <w:p w14:paraId="77D2F303">
      <w:pPr>
        <w:pStyle w:val="3"/>
      </w:pPr>
      <w:r>
        <w:t>8. Run Command</w:t>
      </w:r>
    </w:p>
    <w:p w14:paraId="7EC8EFD8">
      <w:r>
        <w:t>docker run -p 8080:80 my-nginx-app</w:t>
      </w:r>
    </w:p>
    <w:p w14:paraId="772D0B88">
      <w:pPr>
        <w:pStyle w:val="3"/>
      </w:pPr>
      <w:r>
        <w:t>9. Output</w:t>
      </w:r>
    </w:p>
    <w:p w14:paraId="44E574D0">
      <w:r>
        <w:t>Open http://localhost:8080 in your browser.</w:t>
      </w:r>
    </w:p>
    <w:p w14:paraId="2181614D">
      <w:pPr>
        <w:rPr>
          <w:rFonts w:hint="default"/>
          <w:lang w:val="en-US"/>
        </w:rPr>
      </w:pPr>
    </w:p>
    <w:p w14:paraId="7FDCD36E">
      <w:pPr>
        <w:pStyle w:val="2"/>
        <w:keepNext w:val="0"/>
        <w:keepLines w:val="0"/>
        <w:widowControl/>
        <w:suppressLineNumbers w:val="0"/>
      </w:pPr>
      <w:r>
        <w:t xml:space="preserve">Project </w:t>
      </w:r>
      <w:r>
        <w:rPr>
          <w:rFonts w:hint="default"/>
          <w:lang w:val="en-US"/>
        </w:rPr>
        <w:t>3</w:t>
      </w:r>
      <w:r>
        <w:t>: Custom Nginx Page (Upgrade Your Current One)</w:t>
      </w:r>
    </w:p>
    <w:p w14:paraId="29E5F427">
      <w:pPr>
        <w:pStyle w:val="35"/>
        <w:keepNext w:val="0"/>
        <w:keepLines w:val="0"/>
        <w:widowControl/>
        <w:suppressLineNumbers w:val="0"/>
      </w:pPr>
      <w:r>
        <w:t>You already did basic Nginx—now customize behavior.</w:t>
      </w:r>
    </w:p>
    <w:p w14:paraId="2003EA5A">
      <w:pPr>
        <w:pStyle w:val="3"/>
        <w:keepNext w:val="0"/>
        <w:keepLines w:val="0"/>
        <w:widowControl/>
        <w:suppressLineNumbers w:val="0"/>
      </w:pPr>
      <w:r>
        <w:t>🎯 New Concept</w:t>
      </w:r>
    </w:p>
    <w:p w14:paraId="02545E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Overriding default config </w:t>
      </w:r>
    </w:p>
    <w:p w14:paraId="331C07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Working with config files inside containers </w:t>
      </w:r>
    </w:p>
    <w:p w14:paraId="75DE3E7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E99C8">
      <w:pPr>
        <w:pStyle w:val="3"/>
        <w:keepNext w:val="0"/>
        <w:keepLines w:val="0"/>
        <w:widowControl/>
        <w:suppressLineNumbers w:val="0"/>
      </w:pPr>
      <w:r>
        <w:t>📁 Structure</w:t>
      </w:r>
    </w:p>
    <w:p w14:paraId="416054D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nginx-custom/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index.html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nginx.conf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 Dockerfile</w:t>
      </w:r>
    </w:p>
    <w:p w14:paraId="0FC97DC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A58DF">
      <w:pPr>
        <w:pStyle w:val="3"/>
        <w:keepNext w:val="0"/>
        <w:keepLines w:val="0"/>
        <w:widowControl/>
        <w:suppressLineNumbers w:val="0"/>
      </w:pPr>
      <w:r>
        <w:t xml:space="preserve">🔧 </w:t>
      </w:r>
      <w:r>
        <w:rPr>
          <w:rStyle w:val="20"/>
        </w:rPr>
        <w:t>nginx.conf</w:t>
      </w:r>
    </w:p>
    <w:p w14:paraId="00FC26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listen 80;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location /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root /usr/share/nginx/html;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index index.html;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75F42A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A6174">
      <w:pPr>
        <w:pStyle w:val="3"/>
        <w:keepNext w:val="0"/>
        <w:keepLines w:val="0"/>
        <w:widowControl/>
        <w:suppressLineNumbers w:val="0"/>
      </w:pPr>
      <w:r>
        <w:t xml:space="preserve"> Dockerfile</w:t>
      </w:r>
    </w:p>
    <w:p w14:paraId="61033E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nginx:alpine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 index.html /usr/share/nginx/html/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 nginx.conf /etc/nginx/conf.d/default.conf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EXPOSE 80</w:t>
      </w:r>
    </w:p>
    <w:p w14:paraId="274E263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B2986">
      <w:pPr>
        <w:pStyle w:val="2"/>
        <w:keepNext w:val="0"/>
        <w:keepLines w:val="0"/>
        <w:widowControl/>
        <w:suppressLineNumbers w:val="0"/>
      </w:pPr>
      <w:r>
        <w:t xml:space="preserve">Project </w:t>
      </w:r>
      <w:r>
        <w:rPr>
          <w:rFonts w:hint="default"/>
          <w:lang w:val="en-US"/>
        </w:rPr>
        <w:t>4</w:t>
      </w:r>
      <w:r>
        <w:t>: Python Script Runner (Very Important Concept)</w:t>
      </w:r>
    </w:p>
    <w:p w14:paraId="4F0133AB">
      <w:pPr>
        <w:pStyle w:val="3"/>
        <w:keepNext w:val="0"/>
        <w:keepLines w:val="0"/>
        <w:widowControl/>
        <w:suppressLineNumbers w:val="0"/>
      </w:pPr>
      <w:r>
        <w:t>New Concept</w:t>
      </w:r>
    </w:p>
    <w:p w14:paraId="75FB86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Containers for </w:t>
      </w:r>
      <w:r>
        <w:rPr>
          <w:rStyle w:val="36"/>
        </w:rPr>
        <w:t>jobs (not servers)</w:t>
      </w:r>
      <w:r>
        <w:t xml:space="preserve"> </w:t>
      </w:r>
    </w:p>
    <w:p w14:paraId="3DC78B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Understanding </w:t>
      </w:r>
      <w:r>
        <w:rPr>
          <w:rStyle w:val="20"/>
        </w:rPr>
        <w:t>CMD</w:t>
      </w:r>
      <w:r>
        <w:t xml:space="preserve"> deeply </w:t>
      </w:r>
    </w:p>
    <w:p w14:paraId="0CD039B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476A7">
      <w:pPr>
        <w:pStyle w:val="3"/>
        <w:keepNext w:val="0"/>
        <w:keepLines w:val="0"/>
        <w:widowControl/>
        <w:suppressLineNumbers w:val="0"/>
      </w:pPr>
      <w:r>
        <w:t>Structure</w:t>
      </w:r>
    </w:p>
    <w:p w14:paraId="239CEC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python-script/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script.py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 Dockerfile</w:t>
      </w:r>
    </w:p>
    <w:p w14:paraId="16042BE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015DF">
      <w:pPr>
        <w:pStyle w:val="3"/>
        <w:keepNext w:val="0"/>
        <w:keepLines w:val="0"/>
        <w:widowControl/>
        <w:suppressLineNumbers w:val="0"/>
      </w:pPr>
      <w:r>
        <w:t xml:space="preserve">🧾 </w:t>
      </w:r>
      <w:r>
        <w:rPr>
          <w:rStyle w:val="20"/>
        </w:rPr>
        <w:t>script.py</w:t>
      </w:r>
    </w:p>
    <w:p w14:paraId="371D19E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print("Hello! This is running inside Docker.")</w:t>
      </w:r>
    </w:p>
    <w:p w14:paraId="6F0A995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B3A18">
      <w:pPr>
        <w:pStyle w:val="3"/>
        <w:keepNext w:val="0"/>
        <w:keepLines w:val="0"/>
        <w:widowControl/>
        <w:suppressLineNumbers w:val="0"/>
      </w:pPr>
      <w:r>
        <w:t>Dockerfile</w:t>
      </w:r>
    </w:p>
    <w:p w14:paraId="78EDB0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python:3.11-slim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WORKDIR /app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 script.py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CMD ["python", "script.py"]</w:t>
      </w:r>
    </w:p>
    <w:p w14:paraId="177BDC2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AC6A4">
      <w:pPr>
        <w:pStyle w:val="3"/>
        <w:keepNext w:val="0"/>
        <w:keepLines w:val="0"/>
        <w:widowControl/>
        <w:suppressLineNumbers w:val="0"/>
      </w:pPr>
      <w:r>
        <w:t>Run</w:t>
      </w:r>
    </w:p>
    <w:p w14:paraId="276FD95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 build -t python-script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 run python-script</w:t>
      </w:r>
    </w:p>
    <w:p w14:paraId="03A4B762">
      <w:pPr>
        <w:keepNext w:val="0"/>
        <w:keepLines w:val="0"/>
        <w:widowControl/>
        <w:suppressLineNumbers w:val="0"/>
        <w:bidi w:val="0"/>
        <w:jc w:val="left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7CE98">
      <w:pPr>
        <w:keepNext w:val="0"/>
        <w:keepLines w:val="0"/>
        <w:widowControl/>
        <w:suppressLineNumbers w:val="0"/>
        <w:bidi w:val="0"/>
        <w:jc w:val="left"/>
      </w:pPr>
    </w:p>
    <w:p w14:paraId="3725EF78">
      <w:pPr>
        <w:keepNext w:val="0"/>
        <w:keepLines w:val="0"/>
        <w:widowControl/>
        <w:suppressLineNumbers w:val="0"/>
        <w:bidi w:val="0"/>
        <w:jc w:val="left"/>
      </w:pPr>
    </w:p>
    <w:p w14:paraId="05591104">
      <w:pPr>
        <w:keepNext w:val="0"/>
        <w:keepLines w:val="0"/>
        <w:widowControl/>
        <w:suppressLineNumbers w:val="0"/>
        <w:bidi w:val="0"/>
        <w:jc w:val="left"/>
      </w:pPr>
    </w:p>
    <w:p w14:paraId="64762953">
      <w:pPr>
        <w:keepNext w:val="0"/>
        <w:keepLines w:val="0"/>
        <w:widowControl/>
        <w:suppressLineNumbers w:val="0"/>
        <w:bidi w:val="0"/>
        <w:jc w:val="left"/>
      </w:pPr>
    </w:p>
    <w:p w14:paraId="4351262C">
      <w:pPr>
        <w:keepNext w:val="0"/>
        <w:keepLines w:val="0"/>
        <w:widowControl/>
        <w:suppressLineNumbers w:val="0"/>
        <w:bidi w:val="0"/>
        <w:jc w:val="left"/>
        <w:rPr>
          <w:lang w:val="en-US" w:eastAsia="zh-CN"/>
        </w:rPr>
      </w:pPr>
    </w:p>
    <w:p w14:paraId="3716CF5D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5: </w:t>
      </w:r>
    </w:p>
    <w:p w14:paraId="4BA7C1C8">
      <w:pPr>
        <w:pStyle w:val="2"/>
      </w:pPr>
      <w:r>
        <w:rPr>
          <w:rFonts w:hint="default"/>
          <w:lang w:val="en-US"/>
        </w:rPr>
        <w:t>1.</w:t>
      </w:r>
      <w:r>
        <w:t>Objective</w:t>
      </w:r>
    </w:p>
    <w:p w14:paraId="1C4C2E07">
      <w:r>
        <w:t>To understand and practically implement all major Dockerfile instructions by building a real-world Node.js application container.</w:t>
      </w:r>
    </w:p>
    <w:p w14:paraId="1C540E64">
      <w:pPr>
        <w:pStyle w:val="2"/>
      </w:pPr>
      <w:r>
        <w:t>2. Project Structure</w:t>
      </w:r>
    </w:p>
    <w:p w14:paraId="703DAEEF">
      <w:r>
        <w:t>docker-full-demo/</w:t>
      </w:r>
      <w:r>
        <w:br w:type="textWrapping"/>
      </w:r>
      <w:r>
        <w:t>├── app.js</w:t>
      </w:r>
      <w:r>
        <w:br w:type="textWrapping"/>
      </w:r>
      <w:r>
        <w:t>├── package.json</w:t>
      </w:r>
      <w:r>
        <w:br w:type="textWrapping"/>
      </w:r>
      <w:r>
        <w:t>├── data.txt</w:t>
      </w:r>
      <w:r>
        <w:br w:type="textWrapping"/>
      </w:r>
      <w:r>
        <w:t>├── start.sh</w:t>
      </w:r>
      <w:r>
        <w:br w:type="textWrapping"/>
      </w:r>
      <w:r>
        <w:t>└── Dockerfile</w:t>
      </w:r>
    </w:p>
    <w:p w14:paraId="2B5B814D">
      <w:pPr>
        <w:pStyle w:val="2"/>
      </w:pPr>
      <w:r>
        <w:t>3. Application Code (app.js)</w:t>
      </w:r>
    </w:p>
    <w:p w14:paraId="77FE6571">
      <w:r>
        <w:t>const http = require("http");</w:t>
      </w:r>
      <w:r>
        <w:br w:type="textWrapping"/>
      </w:r>
      <w:r>
        <w:t>const fs = require("fs");</w:t>
      </w:r>
      <w:r>
        <w:br w:type="textWrapping"/>
      </w:r>
      <w:r>
        <w:br w:type="textWrapping"/>
      </w:r>
      <w:r>
        <w:t>const PORT = process.env.PORT || 3000;</w:t>
      </w:r>
      <w:r>
        <w:br w:type="textWrapping"/>
      </w:r>
      <w:r>
        <w:t>const MESSAGE = process.env.MESSAGE || "Default Message";</w:t>
      </w:r>
      <w:r>
        <w:br w:type="textWrapping"/>
      </w:r>
      <w:r>
        <w:br w:type="textWrapping"/>
      </w:r>
      <w:r>
        <w:t>const data = fs.readFileSync("./data.txt", "utf-8");</w:t>
      </w:r>
      <w:r>
        <w:br w:type="textWrapping"/>
      </w:r>
      <w:r>
        <w:br w:type="textWrapping"/>
      </w:r>
      <w:r>
        <w:t>const server = http.createServer((req, res) =&gt; {</w:t>
      </w:r>
      <w:r>
        <w:br w:type="textWrapping"/>
      </w:r>
      <w:r>
        <w:t xml:space="preserve">    res.write(`Message: ${MESSAGE}\n`);</w:t>
      </w:r>
      <w:r>
        <w:br w:type="textWrapping"/>
      </w:r>
      <w:r>
        <w:t xml:space="preserve">    res.write(`File Data: ${data}`);</w:t>
      </w:r>
      <w:r>
        <w:br w:type="textWrapping"/>
      </w:r>
      <w:r>
        <w:t xml:space="preserve">    res.end();</w:t>
      </w:r>
      <w:r>
        <w:br w:type="textWrapping"/>
      </w:r>
      <w:r>
        <w:t>});</w:t>
      </w:r>
      <w:r>
        <w:br w:type="textWrapping"/>
      </w:r>
      <w:r>
        <w:br w:type="textWrapping"/>
      </w:r>
      <w:r>
        <w:t>server.listen(PORT, () =&gt; {</w:t>
      </w:r>
      <w:r>
        <w:br w:type="textWrapping"/>
      </w:r>
      <w:r>
        <w:t xml:space="preserve">    console.log(`Server running on port ${PORT}`);</w:t>
      </w:r>
      <w:r>
        <w:br w:type="textWrapping"/>
      </w:r>
      <w:r>
        <w:t>});</w:t>
      </w:r>
    </w:p>
    <w:p w14:paraId="7E3BAC84">
      <w:pPr>
        <w:pStyle w:val="2"/>
      </w:pPr>
      <w:r>
        <w:t>4. package.json</w:t>
      </w:r>
    </w:p>
    <w:p w14:paraId="2B176E29">
      <w:r>
        <w:t>{</w:t>
      </w:r>
      <w:r>
        <w:br w:type="textWrapping"/>
      </w:r>
      <w:r>
        <w:t xml:space="preserve">  "name": "docker-full-demo",</w:t>
      </w:r>
      <w:r>
        <w:br w:type="textWrapping"/>
      </w:r>
      <w:r>
        <w:t xml:space="preserve">  "version": "1.0.0",</w:t>
      </w:r>
      <w:r>
        <w:br w:type="textWrapping"/>
      </w:r>
      <w:r>
        <w:t xml:space="preserve">  "main": "app.js"</w:t>
      </w:r>
      <w:r>
        <w:br w:type="textWrapping"/>
      </w:r>
      <w:r>
        <w:t>}</w:t>
      </w:r>
    </w:p>
    <w:p w14:paraId="474870B8">
      <w:pPr>
        <w:pStyle w:val="2"/>
      </w:pPr>
      <w:r>
        <w:t>5. data.txt</w:t>
      </w:r>
    </w:p>
    <w:p w14:paraId="4438B8D1">
      <w:r>
        <w:t>This file was added using ADD instruction.</w:t>
      </w:r>
    </w:p>
    <w:p w14:paraId="369CDFAE">
      <w:pPr>
        <w:pStyle w:val="2"/>
      </w:pPr>
      <w:r>
        <w:t>6. start.sh</w:t>
      </w:r>
    </w:p>
    <w:p w14:paraId="5F90CC39">
      <w:r>
        <w:t>#!/bin/sh</w:t>
      </w:r>
      <w:r>
        <w:br w:type="textWrapping"/>
      </w:r>
      <w:r>
        <w:t>echo "Starting application..."</w:t>
      </w:r>
      <w:r>
        <w:br w:type="textWrapping"/>
      </w:r>
      <w:r>
        <w:t>exec "$@"</w:t>
      </w:r>
    </w:p>
    <w:p w14:paraId="2284F8EC">
      <w:pPr>
        <w:pStyle w:val="2"/>
      </w:pPr>
      <w:r>
        <w:t>7. Dockerfile</w:t>
      </w:r>
    </w:p>
    <w:p w14:paraId="5C29E5EE">
      <w:r>
        <w:t>FROM node:18-alpine</w:t>
      </w:r>
      <w:r>
        <w:br w:type="textWrapping"/>
      </w:r>
      <w:r>
        <w:t>ARG APP_VERSION=1.0</w:t>
      </w:r>
      <w:r>
        <w:br w:type="textWrapping"/>
      </w:r>
      <w:r>
        <w:t>ENV PORT=3000</w:t>
      </w:r>
      <w:r>
        <w:br w:type="textWrapping"/>
      </w:r>
      <w:r>
        <w:t>ENV MESSAGE="Hello from Dockerfile"</w:t>
      </w:r>
      <w:r>
        <w:br w:type="textWrapping"/>
      </w:r>
      <w:r>
        <w:t>WORKDIR /app</w:t>
      </w:r>
      <w:r>
        <w:br w:type="textWrapping"/>
      </w:r>
      <w:r>
        <w:t>COPY package.json .</w:t>
      </w:r>
      <w:r>
        <w:br w:type="textWrapping"/>
      </w:r>
      <w:r>
        <w:t>RUN npm install</w:t>
      </w:r>
      <w:r>
        <w:br w:type="textWrapping"/>
      </w:r>
      <w:r>
        <w:t>COPY . .</w:t>
      </w:r>
      <w:r>
        <w:br w:type="textWrapping"/>
      </w:r>
      <w:r>
        <w:t>ADD data.txt /app/data.txt</w:t>
      </w:r>
      <w:r>
        <w:br w:type="textWrapping"/>
      </w:r>
      <w:r>
        <w:t>RUN addgroup -S appgroup &amp;&amp; adduser -S appuser -G appgroup</w:t>
      </w:r>
      <w:r>
        <w:br w:type="textWrapping"/>
      </w:r>
      <w:r>
        <w:t>RUN chown -R appuser:appgroup /app</w:t>
      </w:r>
      <w:r>
        <w:br w:type="textWrapping"/>
      </w:r>
      <w:r>
        <w:t>USER appuser</w:t>
      </w:r>
      <w:r>
        <w:br w:type="textWrapping"/>
      </w:r>
      <w:r>
        <w:t>EXPOSE 3000</w:t>
      </w:r>
      <w:r>
        <w:br w:type="textWrapping"/>
      </w:r>
      <w:r>
        <w:t>ENTRYPOINT ["sh", "start.sh"]</w:t>
      </w:r>
      <w:r>
        <w:br w:type="textWrapping"/>
      </w:r>
      <w:r>
        <w:t>CMD ["node", "app.js"]</w:t>
      </w:r>
    </w:p>
    <w:p w14:paraId="3D09F421">
      <w:pPr>
        <w:pStyle w:val="2"/>
      </w:pPr>
      <w:r>
        <w:t>8. Build and Run Commands</w:t>
      </w:r>
    </w:p>
    <w:p w14:paraId="77B5A857">
      <w:r>
        <w:t>docker build -t full-docker-demo .</w:t>
      </w:r>
      <w:r>
        <w:br w:type="textWrapping"/>
      </w:r>
      <w:r>
        <w:t>docker run -p 3000:3000 full-docker-demo</w:t>
      </w:r>
    </w:p>
    <w:p w14:paraId="2A27F043">
      <w:pPr>
        <w:pStyle w:val="2"/>
      </w:pPr>
      <w:r>
        <w:t>9. Dockerfile Instruction Explanation</w:t>
      </w:r>
    </w:p>
    <w:p w14:paraId="130EC5FC">
      <w:r>
        <w:t>FROM: Base image</w:t>
      </w:r>
      <w:r>
        <w:br w:type="textWrapping"/>
      </w:r>
      <w:r>
        <w:t>ARG: Build-time variable</w:t>
      </w:r>
      <w:r>
        <w:br w:type="textWrapping"/>
      </w:r>
      <w:r>
        <w:t>ENV: Runtime environment variables</w:t>
      </w:r>
      <w:r>
        <w:br w:type="textWrapping"/>
      </w:r>
      <w:r>
        <w:t>WORKDIR: Working directory inside container</w:t>
      </w:r>
      <w:r>
        <w:br w:type="textWrapping"/>
      </w:r>
      <w:r>
        <w:t>COPY: Copy files from host to container</w:t>
      </w:r>
      <w:r>
        <w:br w:type="textWrapping"/>
      </w:r>
      <w:r>
        <w:t>RUN: Execute commands during build</w:t>
      </w:r>
      <w:r>
        <w:br w:type="textWrapping"/>
      </w:r>
      <w:r>
        <w:t>ADD: Advanced copy (supports extraction)</w:t>
      </w:r>
      <w:r>
        <w:br w:type="textWrapping"/>
      </w:r>
      <w:r>
        <w:t>USER: Run container as non-root user</w:t>
      </w:r>
      <w:r>
        <w:br w:type="textWrapping"/>
      </w:r>
      <w:r>
        <w:t>EXPOSE: Document container port</w:t>
      </w:r>
      <w:r>
        <w:br w:type="textWrapping"/>
      </w:r>
      <w:r>
        <w:t>ENTRYPOINT: Fixed executable</w:t>
      </w:r>
      <w:r>
        <w:br w:type="textWrapping"/>
      </w:r>
      <w:r>
        <w:t>CMD: Default command</w:t>
      </w:r>
    </w:p>
    <w:p w14:paraId="33244BEF"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A398C">
      <w:pPr>
        <w:rPr>
          <w:rFonts w:hint="default"/>
          <w:b/>
          <w:bCs/>
          <w:lang w:val="en-US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8C820"/>
    <w:multiLevelType w:val="multilevel"/>
    <w:tmpl w:val="BFD8C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EFE3B68"/>
    <w:multiLevelType w:val="multilevel"/>
    <w:tmpl w:val="7EFE3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F5120"/>
    <w:rsid w:val="2DFBED29"/>
    <w:rsid w:val="3BBFF329"/>
    <w:rsid w:val="567D4B90"/>
    <w:rsid w:val="5DF75A10"/>
    <w:rsid w:val="657FD8A1"/>
    <w:rsid w:val="676F2C39"/>
    <w:rsid w:val="67E70CE0"/>
    <w:rsid w:val="6D5E86BF"/>
    <w:rsid w:val="6FED63D9"/>
    <w:rsid w:val="6FFFCD24"/>
    <w:rsid w:val="777B45DB"/>
    <w:rsid w:val="77D26785"/>
    <w:rsid w:val="7D2F1CC3"/>
    <w:rsid w:val="7D3F71E1"/>
    <w:rsid w:val="7D7FBD78"/>
    <w:rsid w:val="7F9DECFE"/>
    <w:rsid w:val="7FFFAA95"/>
    <w:rsid w:val="B6E55960"/>
    <w:rsid w:val="BBD9AE37"/>
    <w:rsid w:val="BBF0BC2E"/>
    <w:rsid w:val="BEB7B277"/>
    <w:rsid w:val="D7FD1A80"/>
    <w:rsid w:val="D7FFCC3D"/>
    <w:rsid w:val="DB7372BD"/>
    <w:rsid w:val="DF169998"/>
    <w:rsid w:val="DFBB9BCD"/>
    <w:rsid w:val="DFFB58E2"/>
    <w:rsid w:val="DFFCDB54"/>
    <w:rsid w:val="E43FC34B"/>
    <w:rsid w:val="E59C4836"/>
    <w:rsid w:val="E6BF0CE6"/>
    <w:rsid w:val="EFEF13A9"/>
    <w:rsid w:val="F7F7F6C3"/>
    <w:rsid w:val="F8DCC9C4"/>
    <w:rsid w:val="FEF584CD"/>
    <w:rsid w:val="FF5E0970"/>
    <w:rsid w:val="FF5FA49A"/>
    <w:rsid w:val="FF95AB6A"/>
    <w:rsid w:val="FFE719BC"/>
    <w:rsid w:val="FFFC6425"/>
    <w:rsid w:val="FFFF6BC7"/>
    <w:rsid w:val="FFFFF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2013-12-24T15:45:00Z</dcterms:created>
  <dc:creator>python-docx</dc:creator>
  <dc:description>generated by python-docx</dc:description>
  <cp:lastModifiedBy>divya thakur</cp:lastModifiedBy>
  <dcterms:modified xsi:type="dcterms:W3CDTF">2026-03-26T11:55:27Z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080C05A22BCDCBF677CFC469E8B86120_43</vt:lpwstr>
  </property>
</Properties>
</file>